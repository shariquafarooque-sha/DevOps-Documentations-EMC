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C0EBF">
      <w:pPr>
        <w:pStyle w:val="2"/>
      </w:pPr>
      <w:r>
        <w:t>Linux Task Documentation – File Ownership &amp; Permissions</w:t>
      </w:r>
    </w:p>
    <w:p w14:paraId="1206066A"/>
    <w:p w14:paraId="07E000FD">
      <w:r>
        <w:t>Date: 9 February 2026</w:t>
      </w:r>
    </w:p>
    <w:p w14:paraId="0C77FDDC">
      <w:r>
        <w:t>Objective:</w:t>
      </w:r>
    </w:p>
    <w:p w14:paraId="4DECF709">
      <w:r>
        <w:t>The objective of this task was to understand Linux file ownership, group ownership, permission errors, and how to resolve them using sudo privileges.</w:t>
      </w:r>
    </w:p>
    <w:p w14:paraId="230C4496"/>
    <w:p w14:paraId="5AB981D9">
      <w:r>
        <w:t>Environment:</w:t>
      </w:r>
    </w:p>
    <w:p w14:paraId="5426F5A1">
      <w:r>
        <w:t>- OS: Linux (Ubuntu / WSL)</w:t>
      </w:r>
    </w:p>
    <w:p w14:paraId="3E68A41E">
      <w:r>
        <w:t>- Terminal: Bash</w:t>
      </w:r>
    </w:p>
    <w:p w14:paraId="7A4A4337">
      <w:r>
        <w:t>- Users involved: bob, shariqua</w:t>
      </w:r>
    </w:p>
    <w:p w14:paraId="16A5A598">
      <w:r>
        <w:t>- Group involved: testgroup</w:t>
      </w:r>
    </w:p>
    <w:p w14:paraId="1C1CB5CC"/>
    <w:p w14:paraId="4DE4CB53">
      <w:r>
        <w:t>Task Summary:</w:t>
      </w:r>
    </w:p>
    <w:p w14:paraId="4D27A9EC">
      <w:r>
        <w:t>- Created a file using a normal user</w:t>
      </w:r>
    </w:p>
    <w:p w14:paraId="1B74EA77">
      <w:r>
        <w:t>- Faced permission denied error while changing ownership</w:t>
      </w:r>
    </w:p>
    <w:p w14:paraId="01AE5460">
      <w:r>
        <w:t>- Used sudo to change file owner and group</w:t>
      </w:r>
    </w:p>
    <w:p w14:paraId="72140E5D">
      <w:r>
        <w:t>- Verified file ownership and permissions</w:t>
      </w:r>
    </w:p>
    <w:p w14:paraId="6CC3B19F">
      <w:r>
        <w:t>- Applied secure permission settings</w:t>
      </w:r>
    </w:p>
    <w:p w14:paraId="2FF5BF97"/>
    <w:p w14:paraId="5B5B1347">
      <w:r>
        <w:t>Steps Performed:</w:t>
      </w:r>
    </w:p>
    <w:p w14:paraId="146D19CF">
      <w:r>
        <w:t>1. Created a File:</w:t>
      </w:r>
    </w:p>
    <w:p w14:paraId="642042D1">
      <w:r>
        <w:t>touch report.txt</w:t>
      </w:r>
    </w:p>
    <w:p w14:paraId="512CB225">
      <w:r>
        <w:t>2. Checked File Details:</w:t>
      </w:r>
    </w:p>
    <w:p w14:paraId="3AEBB1E0">
      <w:r>
        <w:t>ls -l</w:t>
      </w:r>
    </w:p>
    <w:p w14:paraId="7E0646C3"/>
    <w:p w14:paraId="6A0DA1FF">
      <w:r>
        <w:t>Output:</w:t>
      </w:r>
    </w:p>
    <w:p w14:paraId="1DC19215">
      <w:r>
        <w:t>-rw-rw-r-- 1 bob bob report.txt</w:t>
      </w:r>
    </w:p>
    <w:p w14:paraId="45D51D6E"/>
    <w:p w14:paraId="058EA0F3">
      <w:r>
        <w:t>3. Attempted to Change Ownership (Failed):</w:t>
      </w:r>
    </w:p>
    <w:p w14:paraId="1E024EC3">
      <w:r>
        <w:t>chown shariqua report.txt</w:t>
      </w:r>
    </w:p>
    <w:p w14:paraId="7CA6CD99"/>
    <w:p w14:paraId="68A13D50">
      <w:r>
        <w:t>Error:</w:t>
      </w:r>
    </w:p>
    <w:p w14:paraId="0D49D7F9">
      <w:r>
        <w:t>Operation not permitted</w:t>
      </w:r>
    </w:p>
    <w:p w14:paraId="3D7F8B8D"/>
    <w:p w14:paraId="6172FCC7">
      <w:r>
        <w:t>4. Changed Ownership Using sudo:</w:t>
      </w:r>
    </w:p>
    <w:p w14:paraId="053F91E9">
      <w:r>
        <w:t>sudo chown shariqua report.txt</w:t>
      </w:r>
    </w:p>
    <w:p w14:paraId="7102E8F4"/>
    <w:p w14:paraId="02CB9429">
      <w:r>
        <w:t>5. Verified Ownership:</w:t>
      </w:r>
    </w:p>
    <w:p w14:paraId="10E655A7">
      <w:r>
        <w:t>ls -l</w:t>
      </w:r>
    </w:p>
    <w:p w14:paraId="512718F9"/>
    <w:p w14:paraId="1A7C154C">
      <w:r>
        <w:t>Output:</w:t>
      </w:r>
    </w:p>
    <w:p w14:paraId="00A9B1BC">
      <w:r>
        <w:t>-rw-rw-r-- 1 shariqua bob report.txt</w:t>
      </w:r>
    </w:p>
    <w:p w14:paraId="24C2768B"/>
    <w:p w14:paraId="7C255728">
      <w:r>
        <w:t>6. Changed Group Ownership:</w:t>
      </w:r>
    </w:p>
    <w:p w14:paraId="5AACE5BB">
      <w:r>
        <w:t>sudo chown :testgroup report.txt</w:t>
      </w:r>
    </w:p>
    <w:p w14:paraId="42F85A0D"/>
    <w:p w14:paraId="328A5ADE">
      <w:r>
        <w:t>7. Verified Group Change:</w:t>
      </w:r>
    </w:p>
    <w:p w14:paraId="0F7359B9">
      <w:r>
        <w:t>ls -l</w:t>
      </w:r>
    </w:p>
    <w:p w14:paraId="31EFF6FA"/>
    <w:p w14:paraId="1D8879CF">
      <w:r>
        <w:t>Output:</w:t>
      </w:r>
    </w:p>
    <w:p w14:paraId="0F566F94">
      <w:r>
        <w:t>-rw-rw-r-- 1 shariqua testgroup report.txt</w:t>
      </w:r>
    </w:p>
    <w:p w14:paraId="7EAF2A04"/>
    <w:p w14:paraId="7E0E52F6">
      <w:r>
        <w:t>8. Changed File Permissions:</w:t>
      </w:r>
    </w:p>
    <w:p w14:paraId="0C186B13">
      <w:r>
        <w:t>sudo chmod 640 report.txt</w:t>
      </w:r>
    </w:p>
    <w:p w14:paraId="44F61872"/>
    <w:p w14:paraId="2EA23629">
      <w:r>
        <w:t>9. Final Permission Check:</w:t>
      </w:r>
    </w:p>
    <w:p w14:paraId="5F2AD0E6">
      <w:r>
        <w:t>ls -l</w:t>
      </w:r>
    </w:p>
    <w:p w14:paraId="2E433D42"/>
    <w:p w14:paraId="140496EF">
      <w:r>
        <w:t>Final Output:</w:t>
      </w:r>
    </w:p>
    <w:p w14:paraId="100F2A47">
      <w:r>
        <w:t>-rw-r----- 1 shariqua testgroup report.txt</w:t>
      </w:r>
    </w:p>
    <w:p w14:paraId="0F2065DB"/>
    <w:p w14:paraId="5DFF07FA">
      <w:r>
        <w:t>Permission Explanation:</w:t>
      </w:r>
    </w:p>
    <w:p w14:paraId="0AE83367">
      <w:r>
        <w:t>6 = Read + Write (Owner)</w:t>
      </w:r>
    </w:p>
    <w:p w14:paraId="4FAA49BF">
      <w:r>
        <w:t>4 = Read only (Group)</w:t>
      </w:r>
    </w:p>
    <w:p w14:paraId="656FE3E5">
      <w:r>
        <w:t>0 = No access (Others)</w:t>
      </w:r>
    </w:p>
    <w:p w14:paraId="2A312A9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2590" cy="3486150"/>
            <wp:effectExtent l="0" t="0" r="3810" b="6350"/>
            <wp:docPr id="1" name="Picture 1" descr="linux task 2 ( vryf5 ownership and permi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nux task 2 ( vryf5 ownership and permission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5BAB"/>
    <w:p w14:paraId="2BC0409A">
      <w:bookmarkStart w:id="0" w:name="_GoBack"/>
      <w:bookmarkEnd w:id="0"/>
      <w:r>
        <w:t>Conclusion:</w:t>
      </w:r>
    </w:p>
    <w:p w14:paraId="6E0842FB">
      <w:r>
        <w:t>This task demonstrates practical handling of Linux file ownership, group management, permission errors, and secure access control using sudo.</w:t>
      </w:r>
    </w:p>
    <w:p w14:paraId="3355E512"/>
    <w:p w14:paraId="2BB21C4F">
      <w:r>
        <w:t>Author:</w:t>
      </w:r>
    </w:p>
    <w:p w14:paraId="0FC27B22">
      <w:r>
        <w:t>Shariqua Waseem</w:t>
      </w:r>
    </w:p>
    <w:p w14:paraId="413152C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F9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2026-02-09T02:24:41Z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BDF9F1DBFAAA47EBA5C952FEDEB019AD_12</vt:lpwstr>
  </property>
</Properties>
</file>