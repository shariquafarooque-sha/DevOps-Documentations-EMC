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C8462">
      <w:pPr>
        <w:pStyle w:val="2"/>
      </w:pPr>
      <w:r>
        <w:t>Linux Task Documentation – User, Group &amp; File Permissions</w:t>
      </w:r>
    </w:p>
    <w:p w14:paraId="254C76F9"/>
    <w:p w14:paraId="656E3AB2">
      <w:r>
        <w:t>Date: 9 February 2026</w:t>
      </w:r>
    </w:p>
    <w:p w14:paraId="11F575EA">
      <w:r>
        <w:t>Objective:</w:t>
      </w:r>
    </w:p>
    <w:p w14:paraId="23A2ABDF">
      <w:r>
        <w:t>The objective of this task was to understand and practice Linux user management, group management, file creation, and permission handling using terminal commands.</w:t>
      </w:r>
    </w:p>
    <w:p w14:paraId="04245795"/>
    <w:p w14:paraId="12742F8F">
      <w:r>
        <w:t>Environment:</w:t>
      </w:r>
    </w:p>
    <w:p w14:paraId="5287C9A9">
      <w:r>
        <w:t>- OS: Linux (Ubuntu / WSL)</w:t>
      </w:r>
    </w:p>
    <w:p w14:paraId="664D56DA">
      <w:r>
        <w:t>- Terminal: Bash</w:t>
      </w:r>
    </w:p>
    <w:p w14:paraId="4F07158C">
      <w:r>
        <w:t>- Users: shariqua, elon</w:t>
      </w:r>
    </w:p>
    <w:p w14:paraId="790C9A66"/>
    <w:p w14:paraId="1202C6D3">
      <w:r>
        <w:t>Tasks Performed:</w:t>
      </w:r>
    </w:p>
    <w:p w14:paraId="507AA706">
      <w:r>
        <w:t>- Created and verified Linux groups</w:t>
      </w:r>
    </w:p>
    <w:p w14:paraId="6B5CDCE6">
      <w:r>
        <w:t>- Added user to groups and sudo</w:t>
      </w:r>
    </w:p>
    <w:p w14:paraId="1428A884">
      <w:r>
        <w:t>- Switched users</w:t>
      </w:r>
    </w:p>
    <w:p w14:paraId="1FA5598A">
      <w:r>
        <w:t>- Created files</w:t>
      </w:r>
    </w:p>
    <w:p w14:paraId="14685220">
      <w:r>
        <w:t>- Checked and modified file permissions</w:t>
      </w:r>
    </w:p>
    <w:p w14:paraId="343F406C"/>
    <w:p w14:paraId="690A581C">
      <w:r>
        <w:t>Steps Performed:</w:t>
      </w:r>
    </w:p>
    <w:p w14:paraId="14DDBF5B"/>
    <w:p w14:paraId="0433CE68">
      <w:r>
        <w:t>1. Created Groups:</w:t>
      </w:r>
    </w:p>
    <w:p w14:paraId="7904891D">
      <w:r>
        <w:t>sudo addgroup devteam</w:t>
      </w:r>
    </w:p>
    <w:p w14:paraId="752B75E6">
      <w:r>
        <w:t>sudo addgroup devteams</w:t>
      </w:r>
    </w:p>
    <w:p w14:paraId="7D6BB7C0"/>
    <w:p w14:paraId="77F71D52">
      <w:r>
        <w:t>2. Added User to Groups:</w:t>
      </w:r>
    </w:p>
    <w:p w14:paraId="5A1DE306">
      <w:r>
        <w:t>sudo usermod -aG devteams elon</w:t>
      </w:r>
    </w:p>
    <w:p w14:paraId="0D940D3D">
      <w:r>
        <w:t>sudo usermod -aG sudo elon</w:t>
      </w:r>
    </w:p>
    <w:p w14:paraId="12182103"/>
    <w:p w14:paraId="49C4E942">
      <w:r>
        <w:t>3. Verified Groups:</w:t>
      </w:r>
    </w:p>
    <w:p w14:paraId="67E99E6C">
      <w:r>
        <w:t>groups elon</w:t>
      </w:r>
    </w:p>
    <w:p w14:paraId="149E8125"/>
    <w:p w14:paraId="134B905E">
      <w:r>
        <w:t>4. Switched User:</w:t>
      </w:r>
    </w:p>
    <w:p w14:paraId="7CB0DF00">
      <w:r>
        <w:t>su elon</w:t>
      </w:r>
    </w:p>
    <w:p w14:paraId="7EC364BD"/>
    <w:p w14:paraId="66553A74">
      <w:r>
        <w:t>5. Created File:</w:t>
      </w:r>
    </w:p>
    <w:p w14:paraId="24AB185E">
      <w:r>
        <w:t>touch project.txt</w:t>
      </w:r>
    </w:p>
    <w:p w14:paraId="6091F63B"/>
    <w:p w14:paraId="52528BA7">
      <w:r>
        <w:t>6. Checked Permissions:</w:t>
      </w:r>
    </w:p>
    <w:p w14:paraId="3679ECFA">
      <w:r>
        <w:t>ls -l</w:t>
      </w:r>
    </w:p>
    <w:p w14:paraId="11FF4672"/>
    <w:p w14:paraId="5D0F6BC7">
      <w:r>
        <w:t>7. Changed Permissions:</w:t>
      </w:r>
    </w:p>
    <w:p w14:paraId="7C5D0B89">
      <w:r>
        <w:t>chmod 640 project.txt</w:t>
      </w:r>
    </w:p>
    <w:p w14:paraId="0108A4C5"/>
    <w:p w14:paraId="0133A949">
      <w:r>
        <w:t>Permission Explanation:</w:t>
      </w:r>
    </w:p>
    <w:p w14:paraId="70B00A42">
      <w:r>
        <w:t>6 = Read + Write (Owner)</w:t>
      </w:r>
    </w:p>
    <w:p w14:paraId="24791465">
      <w:r>
        <w:t>4 = Read only (Group)</w:t>
      </w:r>
    </w:p>
    <w:p w14:paraId="3D982C43">
      <w:r>
        <w:t>0 = No access (Others)</w:t>
      </w:r>
    </w:p>
    <w:p w14:paraId="79A9FBCD"/>
    <w:p w14:paraId="15191EF5">
      <w:r>
        <w:t>Final Permission:</w:t>
      </w:r>
    </w:p>
    <w:p w14:paraId="7755858F">
      <w:r>
        <w:t>-rw-r----- 1 elon elon project.txt</w:t>
      </w:r>
    </w:p>
    <w:p w14:paraId="5DCD9F22"/>
    <w:p w14:paraId="3E5010CF">
      <w:r>
        <w:rPr>
          <w:rFonts w:hint="default"/>
          <w:lang w:val="en-US"/>
        </w:rPr>
        <w:drawing>
          <wp:inline distT="0" distB="0" distL="114300" distR="114300">
            <wp:extent cx="5481955" cy="4299585"/>
            <wp:effectExtent l="0" t="0" r="4445" b="5715"/>
            <wp:docPr id="1" name="Picture 1" descr="linux task 1( vry5 prmit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inux task 1( vry5 prmitn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6FA135"/>
    <w:p w14:paraId="78306589">
      <w:r>
        <w:t>Conclusion:</w:t>
      </w:r>
    </w:p>
    <w:p w14:paraId="5E89FC42">
      <w:r>
        <w:t>This task provided hands-on experience with Linux user, group, and permission management.</w:t>
      </w:r>
    </w:p>
    <w:p w14:paraId="3CB23DBA"/>
    <w:p w14:paraId="1184AC42">
      <w:r>
        <w:t>Author:</w:t>
      </w:r>
    </w:p>
    <w:p w14:paraId="1207427A">
      <w:pPr>
        <w:rPr>
          <w:rFonts w:hint="default"/>
          <w:lang w:val="en-US"/>
        </w:rPr>
      </w:pPr>
      <w:r>
        <w:t xml:space="preserve">Shariqua </w:t>
      </w:r>
      <w:r>
        <w:rPr>
          <w:rFonts w:hint="default"/>
          <w:lang w:val="en-US"/>
        </w:rPr>
        <w:t>Patel Farooque</w:t>
      </w:r>
    </w:p>
    <w:p w14:paraId="11DA94C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1A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2026-02-09T02:20:54Z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6319803683BD46189EEE566357F45D10_12</vt:lpwstr>
  </property>
</Properties>
</file>