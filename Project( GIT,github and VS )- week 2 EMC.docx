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3DE06">
      <w:pPr>
        <w:pStyle w:val="2"/>
        <w:keepNext w:val="0"/>
        <w:keepLines w:val="0"/>
        <w:widowControl/>
        <w:suppressLineNumbers w:val="0"/>
      </w:pPr>
      <w:r>
        <w:t>DEVOPS GIT BASICS PROJECT REPORT</w:t>
      </w:r>
    </w:p>
    <w:p w14:paraId="144AB2BE"/>
    <w:p w14:paraId="17559D3C">
      <w:pPr>
        <w:pStyle w:val="3"/>
        <w:keepNext w:val="0"/>
        <w:keepLines w:val="0"/>
        <w:widowControl/>
        <w:suppressLineNumbers w:val="0"/>
      </w:pPr>
      <w:r>
        <w:t>Submitted By:</w:t>
      </w:r>
    </w:p>
    <w:p w14:paraId="42923336">
      <w:pPr>
        <w:pStyle w:val="3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35"/>
        </w:rPr>
        <w:t>Name:</w:t>
      </w:r>
      <w:r>
        <w:t xml:space="preserve"> Shariqu</w:t>
      </w:r>
      <w:r>
        <w:rPr>
          <w:rFonts w:hint="default"/>
          <w:lang w:val="en-US"/>
        </w:rPr>
        <w:t>a Patel Farooque</w:t>
      </w:r>
      <w:r>
        <w:br w:type="textWrapping"/>
      </w:r>
      <w:r>
        <w:rPr>
          <w:rStyle w:val="35"/>
        </w:rPr>
        <w:t>Course:</w:t>
      </w:r>
      <w:r>
        <w:t xml:space="preserve"> DevOps</w:t>
      </w:r>
      <w:r>
        <w:br w:type="textWrapping"/>
      </w:r>
      <w:r>
        <w:rPr>
          <w:rStyle w:val="35"/>
        </w:rPr>
        <w:t>Project Title:</w:t>
      </w:r>
      <w:r>
        <w:t xml:space="preserve"> Git Basics – Repository Creation and Version Control</w:t>
      </w:r>
      <w:r>
        <w:br w:type="textWrapping"/>
      </w:r>
      <w:r>
        <w:rPr>
          <w:rStyle w:val="35"/>
        </w:rPr>
        <w:t>Date:</w:t>
      </w:r>
      <w:r>
        <w:t xml:space="preserve"> </w:t>
      </w:r>
      <w:r>
        <w:rPr>
          <w:rFonts w:hint="default"/>
          <w:lang w:val="en-US"/>
        </w:rPr>
        <w:t>20-02-2026</w:t>
      </w:r>
    </w:p>
    <w:p w14:paraId="350CE1F9">
      <w:pPr>
        <w:pStyle w:val="2"/>
        <w:keepNext w:val="0"/>
        <w:keepLines w:val="0"/>
        <w:widowControl/>
        <w:suppressLineNumbers w:val="0"/>
      </w:pPr>
      <w:r>
        <w:t>1. Introduction</w:t>
      </w:r>
    </w:p>
    <w:p w14:paraId="2A39C2B6">
      <w:pPr>
        <w:pStyle w:val="34"/>
        <w:keepNext w:val="0"/>
        <w:keepLines w:val="0"/>
        <w:widowControl/>
        <w:suppressLineNumbers w:val="0"/>
      </w:pPr>
      <w:r>
        <w:t>This project demonstrates the implementation of basic Git and GitHub operations. It includes initializing a local repository, creating and tracking files, committing changes, connecting to a remote GitHub repository, and managing version updates.</w:t>
      </w:r>
      <w:r>
        <w:br w:type="textWrapping"/>
      </w:r>
      <w:r>
        <w:t>The purpose of this project is to understand version control workflows used in DevOps practices.</w:t>
      </w:r>
    </w:p>
    <w:p w14:paraId="00C802F6">
      <w:pPr>
        <w:pStyle w:val="2"/>
        <w:keepNext w:val="0"/>
        <w:keepLines w:val="0"/>
        <w:widowControl/>
        <w:suppressLineNumbers w:val="0"/>
      </w:pPr>
      <w:r>
        <w:t>2. Project Objective</w:t>
      </w:r>
    </w:p>
    <w:p w14:paraId="63EB4BC3">
      <w:pPr>
        <w:pStyle w:val="34"/>
        <w:keepNext w:val="0"/>
        <w:keepLines w:val="0"/>
        <w:widowControl/>
        <w:suppressLineNumbers w:val="0"/>
      </w:pPr>
      <w:r>
        <w:t>The objectives of this project are:</w:t>
      </w:r>
    </w:p>
    <w:p w14:paraId="1C002599">
      <w:pPr>
        <w:pStyle w:val="34"/>
        <w:keepNext w:val="0"/>
        <w:keepLines w:val="0"/>
        <w:widowControl/>
        <w:suppressLineNumbers w:val="0"/>
      </w:pPr>
      <w:r>
        <w:t>To create a public GitHub repository.</w:t>
      </w:r>
      <w:r>
        <w:br w:type="textWrapping"/>
      </w:r>
      <w:r>
        <w:t>To initialize a local Git repository.</w:t>
      </w:r>
      <w:r>
        <w:br w:type="textWrapping"/>
      </w:r>
      <w:r>
        <w:t>To create and track project files.</w:t>
      </w:r>
      <w:r>
        <w:br w:type="textWrapping"/>
      </w:r>
      <w:r>
        <w:t>To commit changes using Git.</w:t>
      </w:r>
      <w:r>
        <w:br w:type="textWrapping"/>
      </w:r>
      <w:r>
        <w:t>To connect a local repository to GitHub.</w:t>
      </w:r>
      <w:r>
        <w:br w:type="textWrapping"/>
      </w:r>
      <w:r>
        <w:t>To push code to a remote repository.</w:t>
      </w:r>
      <w:r>
        <w:br w:type="textWrapping"/>
      </w:r>
      <w:r>
        <w:t>To update project version and maintain version control.</w:t>
      </w:r>
    </w:p>
    <w:p w14:paraId="7B3F6449">
      <w:pPr>
        <w:pStyle w:val="2"/>
        <w:keepNext w:val="0"/>
        <w:keepLines w:val="0"/>
        <w:widowControl/>
        <w:suppressLineNumbers w:val="0"/>
      </w:pPr>
      <w:r>
        <w:t>3. Repository Creation on GitHub</w:t>
      </w:r>
    </w:p>
    <w:p w14:paraId="7B1C364C">
      <w:pPr>
        <w:pStyle w:val="34"/>
        <w:keepNext w:val="0"/>
        <w:keepLines w:val="0"/>
        <w:widowControl/>
        <w:suppressLineNumbers w:val="0"/>
      </w:pPr>
      <w:r>
        <w:t>A public GitHub repository named:</w:t>
      </w:r>
    </w:p>
    <w:p w14:paraId="317A7DBC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devops-git-basics</w:t>
      </w:r>
    </w:p>
    <w:p w14:paraId="60289C28">
      <w:pPr>
        <w:pStyle w:val="34"/>
        <w:keepNext w:val="0"/>
        <w:keepLines w:val="0"/>
        <w:widowControl/>
        <w:suppressLineNumbers w:val="0"/>
      </w:pPr>
      <w:r>
        <w:t>was created without initializing it with README, .gitignore, or license files.</w:t>
      </w:r>
    </w:p>
    <w:p w14:paraId="2269163F">
      <w:pPr>
        <w:pStyle w:val="2"/>
        <w:keepNext w:val="0"/>
        <w:keepLines w:val="0"/>
        <w:widowControl/>
        <w:suppressLineNumbers w:val="0"/>
      </w:pPr>
    </w:p>
    <w:p w14:paraId="3DA8AA05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5581650"/>
            <wp:effectExtent l="0" t="0" r="0" b="6350"/>
            <wp:docPr id="1" name="Picture 1" descr="git and github assessmen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it and github assessment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1F3C">
      <w:pPr>
        <w:pStyle w:val="2"/>
        <w:keepNext w:val="0"/>
        <w:keepLines w:val="0"/>
        <w:widowControl/>
        <w:suppressLineNumbers w:val="0"/>
      </w:pPr>
      <w:r>
        <w:t>4. Local Repository Setup</w:t>
      </w:r>
    </w:p>
    <w:p w14:paraId="688495F7">
      <w:pPr>
        <w:pStyle w:val="3"/>
        <w:keepNext w:val="0"/>
        <w:keepLines w:val="0"/>
        <w:widowControl/>
        <w:suppressLineNumbers w:val="0"/>
      </w:pPr>
      <w:r>
        <w:t>4.1 Initialize Git Repository</w:t>
      </w:r>
    </w:p>
    <w:p w14:paraId="1D30B11C">
      <w:pPr>
        <w:pStyle w:val="34"/>
        <w:keepNext w:val="0"/>
        <w:keepLines w:val="0"/>
        <w:widowControl/>
        <w:suppressLineNumbers w:val="0"/>
      </w:pPr>
      <w:r>
        <w:t>Command Used:</w:t>
      </w:r>
    </w:p>
    <w:p w14:paraId="468C8AAC">
      <w:pPr>
        <w:pStyle w:val="34"/>
        <w:keepNext w:val="0"/>
        <w:keepLines w:val="0"/>
        <w:widowControl/>
        <w:suppressLineNumbers w:val="0"/>
      </w:pPr>
      <w:r>
        <w:t>git init</w:t>
      </w:r>
    </w:p>
    <w:p w14:paraId="2BB6A34E">
      <w:pPr>
        <w:pStyle w:val="3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Output:</w:t>
      </w:r>
    </w:p>
    <w:p w14:paraId="75BB206A">
      <w:pPr>
        <w:pStyle w:val="34"/>
        <w:keepNext w:val="0"/>
        <w:keepLines w:val="0"/>
        <w:widowControl/>
        <w:suppressLineNumbers w:val="0"/>
      </w:pPr>
      <w:r>
        <w:t>Initialized empty Git repository in C:/Users/user/Documents/git repository/.git/</w:t>
      </w:r>
    </w:p>
    <w:p w14:paraId="417E9546">
      <w:pPr>
        <w:pStyle w:val="3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Explanation:</w:t>
      </w:r>
    </w:p>
    <w:p w14:paraId="1E1F26B9">
      <w:pPr>
        <w:pStyle w:val="34"/>
        <w:keepNext w:val="0"/>
        <w:keepLines w:val="0"/>
        <w:widowControl/>
        <w:suppressLineNumbers w:val="0"/>
      </w:pPr>
      <w:r>
        <w:t xml:space="preserve">The </w:t>
      </w:r>
      <w:r>
        <w:rPr>
          <w:rStyle w:val="20"/>
        </w:rPr>
        <w:t>git init</w:t>
      </w:r>
      <w:r>
        <w:t xml:space="preserve"> command creates a hidden </w:t>
      </w:r>
      <w:r>
        <w:rPr>
          <w:rStyle w:val="20"/>
        </w:rPr>
        <w:t>.git</w:t>
      </w:r>
      <w:r>
        <w:t xml:space="preserve"> folder which enables Git to track changes in the project directory.</w:t>
      </w:r>
    </w:p>
    <w:p w14:paraId="598AC107">
      <w:pPr>
        <w:pStyle w:val="2"/>
        <w:keepNext w:val="0"/>
        <w:keepLines w:val="0"/>
        <w:widowControl/>
        <w:suppressLineNumbers w:val="0"/>
      </w:pPr>
      <w:r>
        <w:t>5. File Creation</w:t>
      </w:r>
    </w:p>
    <w:p w14:paraId="2C7BB9AF">
      <w:pPr>
        <w:pStyle w:val="3"/>
        <w:keepNext w:val="0"/>
        <w:keepLines w:val="0"/>
        <w:widowControl/>
        <w:suppressLineNumbers w:val="0"/>
      </w:pPr>
      <w:r>
        <w:t>5.1 Creating README.md</w:t>
      </w:r>
    </w:p>
    <w:p w14:paraId="579AB8FF">
      <w:pPr>
        <w:pStyle w:val="3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Command Used:</w:t>
      </w:r>
    </w:p>
    <w:p w14:paraId="15F5260C">
      <w:pPr>
        <w:pStyle w:val="34"/>
        <w:keepNext w:val="0"/>
        <w:keepLines w:val="0"/>
        <w:widowControl/>
        <w:suppressLineNumbers w:val="0"/>
      </w:pPr>
      <w:r>
        <w:t>echo "I am a responsible and motivated person. I enjoy learning new skills and improving myself both personally and professionally." &gt; README.md</w:t>
      </w:r>
    </w:p>
    <w:p w14:paraId="028B06DA">
      <w:pPr>
        <w:pStyle w:val="3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Purpose:</w:t>
      </w:r>
    </w:p>
    <w:p w14:paraId="0EBB7E34">
      <w:pPr>
        <w:pStyle w:val="34"/>
        <w:keepNext w:val="0"/>
        <w:keepLines w:val="0"/>
        <w:widowControl/>
        <w:suppressLineNumbers w:val="0"/>
      </w:pPr>
      <w:r>
        <w:t>The README.md file contains a short personal bio and describes the repository.</w:t>
      </w:r>
    </w:p>
    <w:p w14:paraId="401DC80C">
      <w:pPr>
        <w:pStyle w:val="3"/>
        <w:keepNext w:val="0"/>
        <w:keepLines w:val="0"/>
        <w:widowControl/>
        <w:suppressLineNumbers w:val="0"/>
      </w:pPr>
      <w:r>
        <w:t>5.2 Creating version.txt</w:t>
      </w:r>
    </w:p>
    <w:p w14:paraId="36232CCA">
      <w:pPr>
        <w:pStyle w:val="3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Command Used:</w:t>
      </w:r>
    </w:p>
    <w:p w14:paraId="27525339">
      <w:pPr>
        <w:pStyle w:val="34"/>
        <w:keepNext w:val="0"/>
        <w:keepLines w:val="0"/>
        <w:widowControl/>
        <w:suppressLineNumbers w:val="0"/>
      </w:pPr>
      <w:r>
        <w:t>echo "v1.0.0" &gt; version.txt</w:t>
      </w:r>
    </w:p>
    <w:p w14:paraId="1EF2EEB8">
      <w:pPr>
        <w:pStyle w:val="34"/>
        <w:keepNext w:val="0"/>
        <w:keepLines w:val="0"/>
        <w:widowControl/>
        <w:suppressLineNumbers w:val="0"/>
      </w:pPr>
      <w:r>
        <w:t>Initial Version:</w:t>
      </w:r>
    </w:p>
    <w:p w14:paraId="4E9C0E7C">
      <w:pPr>
        <w:pStyle w:val="34"/>
        <w:keepNext w:val="0"/>
        <w:keepLines w:val="0"/>
        <w:widowControl/>
        <w:suppressLineNumbers w:val="0"/>
      </w:pPr>
      <w:r>
        <w:t>v1.0.0</w:t>
      </w:r>
    </w:p>
    <w:p w14:paraId="06D8F261">
      <w:pPr>
        <w:pStyle w:val="34"/>
        <w:keepNext w:val="0"/>
        <w:keepLines w:val="0"/>
        <w:widowControl/>
        <w:suppressLineNumbers w:val="0"/>
      </w:pPr>
      <w:r>
        <w:t>The version.txt file is used to maintain project version information.</w:t>
      </w:r>
    </w:p>
    <w:p w14:paraId="009B642E">
      <w:pPr>
        <w:pStyle w:val="2"/>
        <w:keepNext w:val="0"/>
        <w:keepLines w:val="0"/>
        <w:widowControl/>
        <w:suppressLineNumbers w:val="0"/>
      </w:pPr>
      <w:r>
        <w:t>6. Staging and First Commit</w:t>
      </w:r>
    </w:p>
    <w:p w14:paraId="14BA687F">
      <w:pPr>
        <w:pStyle w:val="3"/>
        <w:keepNext w:val="0"/>
        <w:keepLines w:val="0"/>
        <w:widowControl/>
        <w:suppressLineNumbers w:val="0"/>
      </w:pPr>
      <w:r>
        <w:t>6.1 Adding Files to Staging Area</w:t>
      </w:r>
    </w:p>
    <w:p w14:paraId="6D23D97E">
      <w:pPr>
        <w:pStyle w:val="3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Command:</w:t>
      </w:r>
    </w:p>
    <w:p w14:paraId="3DD6DE5B">
      <w:pPr>
        <w:pStyle w:val="34"/>
        <w:keepNext w:val="0"/>
        <w:keepLines w:val="0"/>
        <w:widowControl/>
        <w:suppressLineNumbers w:val="0"/>
      </w:pPr>
      <w:r>
        <w:t>git add .</w:t>
      </w:r>
    </w:p>
    <w:p w14:paraId="7AF21005">
      <w:pPr>
        <w:pStyle w:val="3"/>
        <w:keepNext w:val="0"/>
        <w:keepLines w:val="0"/>
        <w:widowControl/>
        <w:suppressLineNumbers w:val="0"/>
      </w:pPr>
      <w:r>
        <w:t>6.2 Committing Files</w:t>
      </w:r>
    </w:p>
    <w:p w14:paraId="6890FC88">
      <w:pPr>
        <w:pStyle w:val="3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Command:</w:t>
      </w:r>
    </w:p>
    <w:p w14:paraId="01BD63E7">
      <w:pPr>
        <w:pStyle w:val="34"/>
        <w:keepNext w:val="0"/>
        <w:keepLines w:val="0"/>
        <w:widowControl/>
        <w:suppressLineNumbers w:val="0"/>
      </w:pPr>
      <w:r>
        <w:t>git commit -m "committing README and version.txt"</w:t>
      </w:r>
    </w:p>
    <w:p w14:paraId="53573A70">
      <w:pPr>
        <w:pStyle w:val="3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Output:</w:t>
      </w:r>
    </w:p>
    <w:p w14:paraId="20B69FD7">
      <w:pPr>
        <w:pStyle w:val="34"/>
        <w:keepNext w:val="0"/>
        <w:keepLines w:val="0"/>
        <w:widowControl/>
        <w:suppressLineNumbers w:val="0"/>
      </w:pPr>
      <w:r>
        <w:t>[master (root-commit) 68283e7] committing README and version.txt</w:t>
      </w:r>
      <w:r>
        <w:br w:type="textWrapping"/>
      </w:r>
      <w:r>
        <w:t>2 files changed, 3 insertions(+)</w:t>
      </w:r>
      <w:r>
        <w:br w:type="textWrapping"/>
      </w:r>
      <w:r>
        <w:t>create mode 100644 README.md</w:t>
      </w:r>
      <w:r>
        <w:br w:type="textWrapping"/>
      </w:r>
      <w:r>
        <w:t>create mode 100644 version.txt</w:t>
      </w:r>
    </w:p>
    <w:p w14:paraId="65A9AA55">
      <w:pPr>
        <w:pStyle w:val="3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Explanation:</w:t>
      </w:r>
    </w:p>
    <w:p w14:paraId="1206C4E4">
      <w:pPr>
        <w:pStyle w:val="34"/>
        <w:keepNext w:val="0"/>
        <w:keepLines w:val="0"/>
        <w:widowControl/>
        <w:suppressLineNumbers w:val="0"/>
      </w:pPr>
      <w:r>
        <w:t>This was the first commit (root commit). Both files were successfully added to version control.</w:t>
      </w:r>
    </w:p>
    <w:p w14:paraId="5B69CE04">
      <w:pPr>
        <w:pStyle w:val="2"/>
        <w:keepNext w:val="0"/>
        <w:keepLines w:val="0"/>
        <w:widowControl/>
        <w:suppressLineNumbers w:val="0"/>
      </w:pPr>
      <w:r>
        <w:t>7. Renaming Branch to Main</w:t>
      </w:r>
    </w:p>
    <w:p w14:paraId="2765A161">
      <w:pPr>
        <w:pStyle w:val="34"/>
        <w:keepNext w:val="0"/>
        <w:keepLines w:val="0"/>
        <w:widowControl/>
        <w:suppressLineNumbers w:val="0"/>
      </w:pPr>
      <w:r>
        <w:t>Command:</w:t>
      </w:r>
    </w:p>
    <w:p w14:paraId="0BA9B1D9">
      <w:pPr>
        <w:pStyle w:val="34"/>
        <w:keepNext w:val="0"/>
        <w:keepLines w:val="0"/>
        <w:widowControl/>
        <w:suppressLineNumbers w:val="0"/>
      </w:pPr>
      <w:r>
        <w:t>git branch -M main</w:t>
      </w:r>
    </w:p>
    <w:p w14:paraId="2C045CE4">
      <w:pPr>
        <w:pStyle w:val="34"/>
        <w:keepNext w:val="0"/>
        <w:keepLines w:val="0"/>
        <w:widowControl/>
        <w:suppressLineNumbers w:val="0"/>
      </w:pPr>
      <w:r>
        <w:t>Verification:</w:t>
      </w:r>
    </w:p>
    <w:p w14:paraId="2B447F2C">
      <w:pPr>
        <w:pStyle w:val="34"/>
        <w:keepNext w:val="0"/>
        <w:keepLines w:val="0"/>
        <w:widowControl/>
        <w:suppressLineNumbers w:val="0"/>
      </w:pPr>
      <w:r>
        <w:t>git branch</w:t>
      </w:r>
    </w:p>
    <w:p w14:paraId="6432D23A">
      <w:pPr>
        <w:pStyle w:val="34"/>
        <w:keepNext w:val="0"/>
        <w:keepLines w:val="0"/>
        <w:widowControl/>
        <w:suppressLineNumbers w:val="0"/>
      </w:pPr>
      <w:r>
        <w:rPr>
          <w:b/>
          <w:bCs/>
        </w:rPr>
        <w:t>Output:</w:t>
      </w:r>
    </w:p>
    <w:p w14:paraId="0ABB15D0">
      <w:pPr>
        <w:pStyle w:val="34"/>
        <w:keepNext w:val="0"/>
        <w:keepLines w:val="0"/>
        <w:widowControl/>
        <w:suppressLineNumbers w:val="0"/>
      </w:pPr>
      <w:r>
        <w:t>main</w:t>
      </w:r>
    </w:p>
    <w:p w14:paraId="11BEE37F">
      <w:pPr>
        <w:pStyle w:val="3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Explanation:</w:t>
      </w:r>
    </w:p>
    <w:p w14:paraId="6FF85733">
      <w:pPr>
        <w:pStyle w:val="34"/>
        <w:keepNext w:val="0"/>
        <w:keepLines w:val="0"/>
        <w:widowControl/>
        <w:suppressLineNumbers w:val="0"/>
      </w:pPr>
      <w:r>
        <w:t>The branch was renamed to "main" because GitHub uses main as the default branch.</w:t>
      </w:r>
    </w:p>
    <w:p w14:paraId="3BF98A40">
      <w:pPr>
        <w:pStyle w:val="2"/>
        <w:keepNext w:val="0"/>
        <w:keepLines w:val="0"/>
        <w:widowControl/>
        <w:suppressLineNumbers w:val="0"/>
      </w:pPr>
      <w:r>
        <w:t>8. Connecting to Remote Repository</w:t>
      </w:r>
    </w:p>
    <w:p w14:paraId="67FBF050">
      <w:pPr>
        <w:pStyle w:val="3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Command:</w:t>
      </w:r>
    </w:p>
    <w:p w14:paraId="46D8CE6E">
      <w:pPr>
        <w:pStyle w:val="34"/>
        <w:keepNext w:val="0"/>
        <w:keepLines w:val="0"/>
        <w:widowControl/>
        <w:suppressLineNumbers w:val="0"/>
      </w:pPr>
      <w:r>
        <w:t>git remote add origin https://github.com/shariquafaroque-sha/devops-git-basics.git</w:t>
      </w:r>
    </w:p>
    <w:p w14:paraId="5563D214">
      <w:pPr>
        <w:pStyle w:val="3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Explanation:</w:t>
      </w:r>
    </w:p>
    <w:p w14:paraId="7D59C0A1">
      <w:pPr>
        <w:pStyle w:val="34"/>
        <w:keepNext w:val="0"/>
        <w:keepLines w:val="0"/>
        <w:widowControl/>
        <w:suppressLineNumbers w:val="0"/>
      </w:pPr>
      <w:r>
        <w:t>The local repository was connected to the remote GitHub repository using the remote name "origin".</w:t>
      </w:r>
    </w:p>
    <w:p w14:paraId="070C44C7">
      <w:pPr>
        <w:pStyle w:val="2"/>
        <w:keepNext w:val="0"/>
        <w:keepLines w:val="0"/>
        <w:widowControl/>
        <w:suppressLineNumbers w:val="0"/>
      </w:pPr>
      <w:r>
        <w:t>9. First Push to GitHub</w:t>
      </w:r>
    </w:p>
    <w:p w14:paraId="5DC8EF7D">
      <w:pPr>
        <w:pStyle w:val="3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Command:</w:t>
      </w:r>
    </w:p>
    <w:p w14:paraId="5CEA2D48">
      <w:pPr>
        <w:pStyle w:val="34"/>
        <w:keepNext w:val="0"/>
        <w:keepLines w:val="0"/>
        <w:widowControl/>
        <w:suppressLineNumbers w:val="0"/>
      </w:pPr>
      <w:r>
        <w:t>git push -u origin main</w:t>
      </w:r>
    </w:p>
    <w:p w14:paraId="17536FF2">
      <w:pPr>
        <w:pStyle w:val="3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Output:</w:t>
      </w:r>
    </w:p>
    <w:p w14:paraId="61356E94">
      <w:pPr>
        <w:pStyle w:val="34"/>
        <w:keepNext w:val="0"/>
        <w:keepLines w:val="0"/>
        <w:widowControl/>
        <w:suppressLineNumbers w:val="0"/>
      </w:pPr>
      <w:r>
        <w:t>Enumerating objects: 4, done.</w:t>
      </w:r>
      <w:r>
        <w:br w:type="textWrapping"/>
      </w:r>
      <w:r>
        <w:t>Counting objects: 100% (4/4), done.</w:t>
      </w:r>
      <w:r>
        <w:br w:type="textWrapping"/>
      </w:r>
      <w:r>
        <w:t>Writing objects: 100% (4/4), done.</w:t>
      </w:r>
      <w:r>
        <w:br w:type="textWrapping"/>
      </w:r>
      <w:r>
        <w:t>[new branch] main -&gt; main</w:t>
      </w:r>
      <w:r>
        <w:br w:type="textWrapping"/>
      </w:r>
      <w:r>
        <w:t>branch 'main' set up to track 'origin/main'.</w:t>
      </w:r>
    </w:p>
    <w:p w14:paraId="710F82D2">
      <w:pPr>
        <w:pStyle w:val="3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Explanation:</w:t>
      </w:r>
    </w:p>
    <w:p w14:paraId="1009EE86">
      <w:pPr>
        <w:pStyle w:val="34"/>
        <w:keepNext w:val="0"/>
        <w:keepLines w:val="0"/>
        <w:widowControl/>
        <w:suppressLineNumbers w:val="0"/>
      </w:pPr>
      <w:r>
        <w:t>The local repository was successfully pushed to GitHub. The -u option set upstream tracking.</w:t>
      </w:r>
    </w:p>
    <w:p w14:paraId="07CFB852"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</w:pPr>
      <w:r>
        <w:t>Updating Project Version</w:t>
      </w:r>
    </w:p>
    <w:p w14:paraId="290A730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80000" cy="3460750"/>
            <wp:effectExtent l="0" t="0" r="0" b="6350"/>
            <wp:docPr id="2" name="Picture 2" descr="git and github assesmen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it and github assesment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999D">
      <w:pPr>
        <w:pStyle w:val="3"/>
        <w:keepNext w:val="0"/>
        <w:keepLines w:val="0"/>
        <w:widowControl/>
        <w:suppressLineNumbers w:val="0"/>
      </w:pPr>
      <w:r>
        <w:t>10.1 Updating version.txt</w:t>
      </w:r>
    </w:p>
    <w:p w14:paraId="021B8976">
      <w:pPr>
        <w:pStyle w:val="3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Command:</w:t>
      </w:r>
    </w:p>
    <w:p w14:paraId="487131C8">
      <w:pPr>
        <w:pStyle w:val="34"/>
        <w:keepNext w:val="0"/>
        <w:keepLines w:val="0"/>
        <w:widowControl/>
        <w:suppressLineNumbers w:val="0"/>
      </w:pPr>
      <w:r>
        <w:t>echo "v1.0.1" &gt; version.txt</w:t>
      </w:r>
    </w:p>
    <w:p w14:paraId="079D593B">
      <w:pPr>
        <w:pStyle w:val="34"/>
        <w:keepNext w:val="0"/>
        <w:keepLines w:val="0"/>
        <w:widowControl/>
        <w:suppressLineNumbers w:val="0"/>
      </w:pPr>
      <w:r>
        <w:t>Old Version:</w:t>
      </w:r>
    </w:p>
    <w:p w14:paraId="493A8162">
      <w:pPr>
        <w:pStyle w:val="34"/>
        <w:keepNext w:val="0"/>
        <w:keepLines w:val="0"/>
        <w:widowControl/>
        <w:suppressLineNumbers w:val="0"/>
      </w:pPr>
      <w:r>
        <w:t>v1.0.0</w:t>
      </w:r>
    </w:p>
    <w:p w14:paraId="0A091261">
      <w:pPr>
        <w:pStyle w:val="34"/>
        <w:keepNext w:val="0"/>
        <w:keepLines w:val="0"/>
        <w:widowControl/>
        <w:suppressLineNumbers w:val="0"/>
      </w:pPr>
      <w:r>
        <w:t>New Version:</w:t>
      </w:r>
    </w:p>
    <w:p w14:paraId="4EBFE67A">
      <w:pPr>
        <w:pStyle w:val="34"/>
        <w:keepNext w:val="0"/>
        <w:keepLines w:val="0"/>
        <w:widowControl/>
        <w:suppressLineNumbers w:val="0"/>
      </w:pPr>
      <w:r>
        <w:t>v1.0.1</w:t>
      </w:r>
    </w:p>
    <w:p w14:paraId="72EA711E">
      <w:pPr>
        <w:pStyle w:val="3"/>
        <w:keepNext w:val="0"/>
        <w:keepLines w:val="0"/>
        <w:widowControl/>
        <w:suppressLineNumbers w:val="0"/>
      </w:pPr>
      <w:r>
        <w:t>10.2 Staging the Updated File</w:t>
      </w:r>
    </w:p>
    <w:p w14:paraId="61571056">
      <w:pPr>
        <w:pStyle w:val="3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Command:</w:t>
      </w:r>
    </w:p>
    <w:p w14:paraId="781D5449">
      <w:pPr>
        <w:pStyle w:val="34"/>
        <w:keepNext w:val="0"/>
        <w:keepLines w:val="0"/>
        <w:widowControl/>
        <w:suppressLineNumbers w:val="0"/>
      </w:pPr>
      <w:r>
        <w:t>git add version.txt</w:t>
      </w:r>
    </w:p>
    <w:p w14:paraId="05436CD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1737EE">
      <w:pPr>
        <w:pStyle w:val="3"/>
        <w:keepNext w:val="0"/>
        <w:keepLines w:val="0"/>
        <w:widowControl/>
        <w:suppressLineNumbers w:val="0"/>
      </w:pPr>
      <w:r>
        <w:t>10.3 Committing the Update</w:t>
      </w:r>
    </w:p>
    <w:p w14:paraId="510B2F3D">
      <w:pPr>
        <w:pStyle w:val="3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Command:</w:t>
      </w:r>
    </w:p>
    <w:p w14:paraId="5C5C1DA6">
      <w:pPr>
        <w:pStyle w:val="34"/>
        <w:keepNext w:val="0"/>
        <w:keepLines w:val="0"/>
        <w:widowControl/>
        <w:suppressLineNumbers w:val="0"/>
      </w:pPr>
      <w:r>
        <w:t>git commit -m "updated the version of the application"</w:t>
      </w:r>
    </w:p>
    <w:p w14:paraId="584B191E">
      <w:pPr>
        <w:pStyle w:val="3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Output:</w:t>
      </w:r>
    </w:p>
    <w:p w14:paraId="215D5F25">
      <w:pPr>
        <w:pStyle w:val="34"/>
        <w:keepNext w:val="0"/>
        <w:keepLines w:val="0"/>
        <w:widowControl/>
        <w:suppressLineNumbers w:val="0"/>
      </w:pPr>
      <w:r>
        <w:t>[main ab47bc0] updated the version of the application</w:t>
      </w:r>
      <w:r>
        <w:br w:type="textWrapping"/>
      </w:r>
      <w:r>
        <w:t>1 file changed, 1 insertion(+), 1 deletion(-)</w:t>
      </w:r>
    </w:p>
    <w:p w14:paraId="586184FB">
      <w:pPr>
        <w:pStyle w:val="34"/>
        <w:keepNext w:val="0"/>
        <w:keepLines w:val="0"/>
        <w:widowControl/>
        <w:suppressLineNumbers w:val="0"/>
      </w:pPr>
      <w:r>
        <w:t>Explanation:</w:t>
      </w:r>
    </w:p>
    <w:p w14:paraId="2691B89A">
      <w:pPr>
        <w:pStyle w:val="34"/>
        <w:keepNext w:val="0"/>
        <w:keepLines w:val="0"/>
        <w:widowControl/>
        <w:suppressLineNumbers w:val="0"/>
      </w:pPr>
      <w:r>
        <w:t>The old version line was replaced with the new version.</w:t>
      </w:r>
      <w:bookmarkStart w:id="0" w:name="_GoBack"/>
      <w:bookmarkEnd w:id="0"/>
    </w:p>
    <w:p w14:paraId="46BA8C44">
      <w:pPr>
        <w:pStyle w:val="3"/>
        <w:keepNext w:val="0"/>
        <w:keepLines w:val="0"/>
        <w:widowControl/>
        <w:suppressLineNumbers w:val="0"/>
      </w:pPr>
      <w:r>
        <w:t>10.4 Pushing Updated Version</w:t>
      </w:r>
    </w:p>
    <w:p w14:paraId="7CF14CB0">
      <w:pPr>
        <w:pStyle w:val="3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Command:</w:t>
      </w:r>
    </w:p>
    <w:p w14:paraId="45E10F9B">
      <w:pPr>
        <w:pStyle w:val="34"/>
        <w:keepNext w:val="0"/>
        <w:keepLines w:val="0"/>
        <w:widowControl/>
        <w:suppressLineNumbers w:val="0"/>
      </w:pPr>
      <w:r>
        <w:t>git push origin main</w:t>
      </w:r>
    </w:p>
    <w:p w14:paraId="42536E77">
      <w:pPr>
        <w:pStyle w:val="3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Output:</w:t>
      </w:r>
    </w:p>
    <w:p w14:paraId="53729797">
      <w:pPr>
        <w:pStyle w:val="34"/>
        <w:keepNext w:val="0"/>
        <w:keepLines w:val="0"/>
        <w:widowControl/>
        <w:suppressLineNumbers w:val="0"/>
      </w:pPr>
      <w:r>
        <w:t>Enumerating objects: 5, done.</w:t>
      </w:r>
      <w:r>
        <w:br w:type="textWrapping"/>
      </w:r>
      <w:r>
        <w:t>Writing objects: 100% (3/3), done.</w:t>
      </w:r>
    </w:p>
    <w:p w14:paraId="03419FF8">
      <w:pPr>
        <w:pStyle w:val="34"/>
        <w:keepNext w:val="0"/>
        <w:keepLines w:val="0"/>
        <w:widowControl/>
        <w:suppressLineNumbers w:val="0"/>
      </w:pPr>
      <w:r>
        <w:t>main -&gt; main</w:t>
      </w:r>
    </w:p>
    <w:p w14:paraId="0BA10BA8">
      <w:pPr>
        <w:pStyle w:val="3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Explanation:</w:t>
      </w:r>
    </w:p>
    <w:p w14:paraId="45F9DB6B">
      <w:pPr>
        <w:pStyle w:val="34"/>
        <w:keepNext w:val="0"/>
        <w:keepLines w:val="0"/>
        <w:widowControl/>
        <w:suppressLineNumbers w:val="0"/>
      </w:pPr>
      <w:r>
        <w:t>The updated version was successfully pushed to GitHub.</w:t>
      </w:r>
    </w:p>
    <w:p w14:paraId="210D3558">
      <w:pPr>
        <w:pStyle w:val="2"/>
        <w:keepNext w:val="0"/>
        <w:keepLines w:val="0"/>
        <w:widowControl/>
        <w:suppressLineNumbers w:val="0"/>
      </w:pPr>
      <w:r>
        <w:t>11. Final Repository Link</w:t>
      </w:r>
    </w:p>
    <w:p w14:paraId="2A6721FC">
      <w:pPr>
        <w:pStyle w:val="34"/>
        <w:keepNext w:val="0"/>
        <w:keepLines w:val="0"/>
        <w:widowControl/>
        <w:suppressLineNumbers w:val="0"/>
      </w:pPr>
      <w:r>
        <w:t>https://github.com/shariquafaroque-sha/devops-git-basics</w:t>
      </w:r>
    </w:p>
    <w:p w14:paraId="61A7BD03">
      <w:pPr>
        <w:pStyle w:val="2"/>
        <w:keepNext w:val="0"/>
        <w:keepLines w:val="0"/>
        <w:widowControl/>
        <w:suppressLineNumbers w:val="0"/>
      </w:pPr>
      <w:r>
        <w:t>12. Conclusion</w:t>
      </w:r>
    </w:p>
    <w:p w14:paraId="07BBA8E4">
      <w:pPr>
        <w:pStyle w:val="34"/>
        <w:keepNext w:val="0"/>
        <w:keepLines w:val="0"/>
        <w:widowControl/>
        <w:suppressLineNumbers w:val="0"/>
      </w:pPr>
      <w:r>
        <w:t>This project successfully demonstrated the practical use of Git and GitHub in a DevOps workflow. The tasks completed include:</w:t>
      </w:r>
    </w:p>
    <w:p w14:paraId="55FABD44">
      <w:pPr>
        <w:pStyle w:val="3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Repository initializatio</w:t>
      </w:r>
      <w:r>
        <w:rPr>
          <w:rFonts w:hint="default"/>
          <w:lang w:val="en-US"/>
        </w:rPr>
        <w:t>n</w:t>
      </w:r>
    </w:p>
    <w:p w14:paraId="059BB90F">
      <w:pPr>
        <w:pStyle w:val="34"/>
        <w:keepNext w:val="0"/>
        <w:keepLines w:val="0"/>
        <w:widowControl/>
        <w:suppressLineNumbers w:val="0"/>
      </w:pPr>
      <w:r>
        <w:t>File tracking</w:t>
      </w:r>
      <w:r>
        <w:br w:type="textWrapping"/>
      </w:r>
      <w:r>
        <w:t>Making commits</w:t>
      </w:r>
      <w:r>
        <w:br w:type="textWrapping"/>
      </w:r>
      <w:r>
        <w:t>Branch management</w:t>
      </w:r>
      <w:r>
        <w:br w:type="textWrapping"/>
      </w:r>
      <w:r>
        <w:t>Remote repository connection</w:t>
      </w:r>
      <w:r>
        <w:br w:type="textWrapping"/>
      </w:r>
      <w:r>
        <w:t>Version updating</w:t>
      </w:r>
      <w:r>
        <w:br w:type="textWrapping"/>
      </w:r>
      <w:r>
        <w:t>Pushing changes to GitHub</w:t>
      </w:r>
      <w:r>
        <w:br w:type="textWrapping"/>
      </w:r>
      <w:r>
        <w:br w:type="textWrapping"/>
      </w:r>
      <w:r>
        <w:t>The project provided hands-on experience with essential Git commands used in real-world DevOps environments.</w:t>
      </w:r>
    </w:p>
    <w:p w14:paraId="2F536D8C">
      <w:pPr>
        <w:pStyle w:val="34"/>
        <w:keepNext w:val="0"/>
        <w:keepLines w:val="0"/>
        <w:widowControl/>
        <w:suppressLineNumbers w:val="0"/>
      </w:pPr>
    </w:p>
    <w:p w14:paraId="44C07586">
      <w:pPr>
        <w:pStyle w:val="34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6699E1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3671B3"/>
    <w:multiLevelType w:val="singleLevel"/>
    <w:tmpl w:val="C73671B3"/>
    <w:lvl w:ilvl="0" w:tentative="0">
      <w:start w:val="10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9571E3"/>
    <w:rsid w:val="0E3869E3"/>
    <w:rsid w:val="202A6055"/>
    <w:rsid w:val="2DF74A1E"/>
    <w:rsid w:val="374A2DC5"/>
    <w:rsid w:val="493E5939"/>
    <w:rsid w:val="4C8F253C"/>
    <w:rsid w:val="5AF11C42"/>
    <w:rsid w:val="6EEB1A2D"/>
    <w:rsid w:val="6F4F0A77"/>
    <w:rsid w:val="739B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2026-02-20T23:59:16Z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8D07DA8BDA584DBE9E9F9A64023F301F_12</vt:lpwstr>
  </property>
</Properties>
</file>